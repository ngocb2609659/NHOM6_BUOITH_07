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94FCE0">
      <w:r>
        <w:drawing>
          <wp:inline distT="0" distB="0" distL="114300" distR="114300">
            <wp:extent cx="5930900" cy="2818130"/>
            <wp:effectExtent l="0" t="0" r="1270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281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53E1F">
      <w:r>
        <w:drawing>
          <wp:inline distT="0" distB="0" distL="114300" distR="114300">
            <wp:extent cx="5930900" cy="2818130"/>
            <wp:effectExtent l="0" t="0" r="1270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281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6B21B">
      <w:bookmarkStart w:id="0" w:name="_GoBack"/>
      <w:r>
        <w:drawing>
          <wp:inline distT="0" distB="0" distL="114300" distR="114300">
            <wp:extent cx="5927725" cy="2771775"/>
            <wp:effectExtent l="0" t="0" r="63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772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3854747">
      <w:pPr>
        <w:rPr>
          <w:rFonts w:hint="default"/>
          <w:lang w:val="en-US"/>
        </w:rPr>
      </w:pPr>
    </w:p>
    <w:p w14:paraId="4870FA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Gg keep: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HYPERLINK "https://keep.google.com/u/0/" \l "label/B%C3%80I%20T%E1%BA%ACP%20NH%C3%93M"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Style w:val="51"/>
          <w:rFonts w:hint="default" w:ascii="Times New Roman" w:hAnsi="Times New Roman" w:cs="Times New Roman"/>
          <w:sz w:val="24"/>
          <w:szCs w:val="24"/>
          <w:lang w:val="en-US"/>
        </w:rPr>
        <w:t>https://keep.google.com/u/0/#label/B%C3%80I%20T%E1%BA%ACP%20NH%C3%93M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</w:p>
    <w:p w14:paraId="765F8E0D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7" w:h="16840"/>
      <w:pgMar w:top="1134" w:right="1134" w:bottom="1134" w:left="1417" w:header="432" w:footer="288" w:gutter="0"/>
      <w:pgNumType w:start="0"/>
      <w:cols w:space="0" w:num="1"/>
      <w:titlePg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E13341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43E13341"/>
    <w:rsid w:val="758E7596"/>
    <w:rsid w:val="7DE41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2026-10-06T04:03:00Z</dcterms:created>
  <dc:creator>WPS_1789816191</dc:creator>
  <cp:lastModifiedBy>WPS_1789816191</cp:lastModifiedBy>
  <dcterms:modified xsi:type="dcterms:W3CDTF">2026-10-06T04:11:35Z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9044EAB2889F431895CCD9215FED0A32_11</vt:lpwstr>
  </property>
  <property fmtid="{D5CDD505-2E9C-101B-9397-08002B2CF9AE}" pid="4" name="KSOTemplateDocerSaveRecord">
    <vt:lpwstr>eyJoZGlkIjoiMzcyODMxYTE0ZTc0ZGU3Y2QwODc3MzYzN2Q1YmNiM2EiLCJ1c2VySWQiOiIxMzc0NDA3MzUzODcyIn0=</vt:lpwstr>
  </property>
</Properties>
</file>